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page" w:horzAnchor="page" w:tblpX="989" w:tblpY="1818"/>
        <w:tblW w:w="10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5000"/>
        <w:gridCol w:w="1360"/>
        <w:gridCol w:w="1260"/>
        <w:gridCol w:w="1880"/>
      </w:tblGrid>
      <w:tr w14:paraId="00DBA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A407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LAB No. </w:t>
            </w:r>
          </w:p>
        </w:tc>
        <w:tc>
          <w:tcPr>
            <w:tcW w:w="5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1D7A7B">
            <w:pPr>
              <w:spacing w:after="0" w:line="240" w:lineRule="auto"/>
              <w:ind w:firstLine="840" w:firstLineChars="350"/>
              <w:rPr>
                <w:rFonts w:ascii="Gill Sans MT" w:hAnsi="Gill Sans MT"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 of Experiments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144FEE">
            <w:pPr>
              <w:spacing w:after="0" w:line="240" w:lineRule="auto"/>
              <w:ind w:firstLine="240" w:firstLineChars="100"/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Date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172706">
            <w:pPr>
              <w:spacing w:after="0" w:line="240" w:lineRule="auto"/>
              <w:ind w:firstLine="120" w:firstLineChars="50"/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Page No.</w:t>
            </w:r>
          </w:p>
        </w:tc>
        <w:tc>
          <w:tcPr>
            <w:tcW w:w="1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110FEA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Signature</w:t>
            </w:r>
          </w:p>
        </w:tc>
      </w:tr>
      <w:tr w14:paraId="2E59C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F4A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8B48E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Write programs to create, insert, and delete elements in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1-D array and 2-D array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08A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E9CA1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54078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7A7DB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A23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2458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Write a program to find minimum and maximum value in 1D Array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730E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A11A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300C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671E1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A23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969C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Develop a program to perform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push, pop, peek, and display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operations on a stack. Test overflow and underflow conditions explicitly.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BE42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306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35E6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val="en-US" w:eastAsia="en-IN"/>
                <w14:ligatures w14:val="none"/>
              </w:rPr>
            </w:pPr>
          </w:p>
        </w:tc>
      </w:tr>
      <w:tr w14:paraId="5E3CB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624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8D80EF">
            <w:pPr>
              <w:spacing w:after="0" w:line="240" w:lineRule="auto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Implement </w:t>
            </w:r>
            <w:r>
              <w:rPr>
                <w:rFonts w:ascii="Gill Sans MT" w:hAnsi="Gill Sans MT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infix-to-postfix conversion</w:t>
            </w:r>
            <w:r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r>
              <w:rPr>
                <w:rFonts w:ascii="Gill Sans MT" w:hAnsi="Gill Sans MT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postfix expression evaluation</w:t>
            </w:r>
            <w:r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using stacks. Discuss why stacks are especially suited for such problems.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A725">
            <w:pPr>
              <w:spacing w:after="0" w:line="240" w:lineRule="auto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3741DD">
            <w:pPr>
              <w:spacing w:after="0" w:line="240" w:lineRule="auto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795199">
            <w:pPr>
              <w:spacing w:after="0" w:line="240" w:lineRule="auto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37C1F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DF7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A20978">
            <w:pPr>
              <w:spacing w:after="0" w:line="240" w:lineRule="auto"/>
              <w:jc w:val="both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Write a program to implement a </w:t>
            </w:r>
            <w:r>
              <w:rPr>
                <w:rFonts w:ascii="Gill Sans MT" w:hAnsi="Gill Sans MT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linear queue</w:t>
            </w:r>
            <w:r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with insertion and deletion operations. Include checks for overflow and underflow.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2A739A">
            <w:pPr>
              <w:spacing w:after="0" w:line="240" w:lineRule="auto"/>
              <w:jc w:val="both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840E26">
            <w:pPr>
              <w:spacing w:after="0" w:line="240" w:lineRule="auto"/>
              <w:jc w:val="both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E98279">
            <w:pPr>
              <w:spacing w:after="0" w:line="240" w:lineRule="auto"/>
              <w:jc w:val="both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50493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35D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DC5095">
            <w:pPr>
              <w:spacing w:after="0" w:line="240" w:lineRule="auto"/>
              <w:jc w:val="both"/>
              <w:rPr>
                <w:rFonts w:ascii="Gill Sans MT" w:hAnsi="Gill Sans MT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Program to implement Circular Queue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and demonstrate Wrap-Around behaviour.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5885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E8AD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E67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47D88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AD5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FC3C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Create a program to perform insertion, deletion, operations on a singly linked list. 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10AB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A04A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72227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45F7D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6A9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87DF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Implement sorting algorithm such as: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Bubble Sort and Selection sort.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92F5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F7FC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087E7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22082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76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7069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Implement sorting algorithm such as: Insertion Sort, Merge Sort, 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br w:type="textWrapping"/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E0DB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8EDD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ACF54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2D903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2714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D021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Implement Linear Search and Binary Search in array.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EBA0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C6B6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6C7DE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76286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201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3468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Implement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Binary Search Tree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with insertion, deletion, and traversal (in-order, pre-order, post-order)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649A0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82AA8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5DC6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14:paraId="3114E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7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4EFE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6ED6B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Implement 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graph traversal using BFS/DFS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with adjacency matrix / list representation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8471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4097C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1BF6F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  <w:p w14:paraId="35DB072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0ABD0832"/>
    <w:p w14:paraId="2102621E"/>
    <w:p w14:paraId="35E5F1A4"/>
    <w:p w14:paraId="352F0E0C"/>
    <w:p w14:paraId="7338A579"/>
    <w:p w14:paraId="4E0C19C6"/>
    <w:p w14:paraId="6F363D1D"/>
    <w:p w14:paraId="27EE128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1A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siddharth joshi</cp:lastModifiedBy>
  <dcterms:modified xsi:type="dcterms:W3CDTF">2026-02-17T06:45:23Z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DB1AFB976B0643019DBCFF31290D82C7_12</vt:lpwstr>
  </property>
</Properties>
</file>